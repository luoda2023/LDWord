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BEE7A">
      <w:pPr>
        <w:pStyle w:val="164"/>
      </w:pPr>
      <w:r>
        <w:t>【试卷标题】</w:t>
      </w:r>
    </w:p>
    <w:p w14:paraId="3CF885D3">
      <w:pPr>
        <w:pStyle w:val="165"/>
      </w:pPr>
      <w:r>
        <w:t>【副标题】</w:t>
      </w:r>
    </w:p>
    <w:tbl>
      <w:tblPr>
        <w:tblStyle w:val="32"/>
        <w:tblW w:w="8956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162"/>
        <w:gridCol w:w="1162"/>
        <w:gridCol w:w="1162"/>
        <w:gridCol w:w="1162"/>
        <w:gridCol w:w="1162"/>
        <w:gridCol w:w="1162"/>
        <w:gridCol w:w="1077"/>
      </w:tblGrid>
      <w:tr w14:paraId="57C3BB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EE7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题号</w:t>
            </w:r>
          </w:p>
        </w:tc>
        <w:tc>
          <w:tcPr>
            <w:tcW w:w="11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F5E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一</w:t>
            </w:r>
          </w:p>
        </w:tc>
        <w:tc>
          <w:tcPr>
            <w:tcW w:w="11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DEC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二</w:t>
            </w:r>
          </w:p>
        </w:tc>
        <w:tc>
          <w:tcPr>
            <w:tcW w:w="11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3E9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三</w:t>
            </w:r>
          </w:p>
        </w:tc>
        <w:tc>
          <w:tcPr>
            <w:tcW w:w="11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73F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四</w:t>
            </w:r>
          </w:p>
        </w:tc>
        <w:tc>
          <w:tcPr>
            <w:tcW w:w="11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3DC0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五</w:t>
            </w:r>
          </w:p>
        </w:tc>
        <w:tc>
          <w:tcPr>
            <w:tcW w:w="11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004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六</w:t>
            </w:r>
          </w:p>
        </w:tc>
        <w:tc>
          <w:tcPr>
            <w:tcW w:w="10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BA1B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总分</w:t>
            </w:r>
          </w:p>
        </w:tc>
      </w:tr>
      <w:tr w14:paraId="0C738C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A40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分数</w:t>
            </w:r>
          </w:p>
        </w:tc>
        <w:tc>
          <w:tcPr>
            <w:tcW w:w="11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48E8">
            <w:pPr>
              <w:spacing w:after="0" w:line="240" w:lineRule="auto"/>
              <w:jc w:val="center"/>
            </w:pPr>
          </w:p>
        </w:tc>
        <w:tc>
          <w:tcPr>
            <w:tcW w:w="11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A65BB">
            <w:pPr>
              <w:spacing w:after="0" w:line="240" w:lineRule="auto"/>
              <w:jc w:val="center"/>
            </w:pPr>
          </w:p>
        </w:tc>
        <w:tc>
          <w:tcPr>
            <w:tcW w:w="11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48A6">
            <w:pPr>
              <w:spacing w:after="0" w:line="240" w:lineRule="auto"/>
              <w:jc w:val="center"/>
            </w:pPr>
          </w:p>
        </w:tc>
        <w:tc>
          <w:tcPr>
            <w:tcW w:w="11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A38F">
            <w:pPr>
              <w:spacing w:after="0" w:line="240" w:lineRule="auto"/>
              <w:jc w:val="center"/>
            </w:pPr>
          </w:p>
        </w:tc>
        <w:tc>
          <w:tcPr>
            <w:tcW w:w="11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E8B8F">
            <w:pPr>
              <w:spacing w:after="0" w:line="240" w:lineRule="auto"/>
              <w:jc w:val="center"/>
            </w:pPr>
          </w:p>
        </w:tc>
        <w:tc>
          <w:tcPr>
            <w:tcW w:w="11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41192">
            <w:pPr>
              <w:spacing w:after="0" w:line="240" w:lineRule="auto"/>
              <w:jc w:val="center"/>
            </w:pPr>
          </w:p>
        </w:tc>
        <w:tc>
          <w:tcPr>
            <w:tcW w:w="107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FF748">
            <w:pPr>
              <w:spacing w:after="0" w:line="240" w:lineRule="auto"/>
              <w:jc w:val="center"/>
            </w:pPr>
          </w:p>
        </w:tc>
      </w:tr>
    </w:tbl>
    <w:p w14:paraId="185D2F5E">
      <w:pPr>
        <w:spacing w:after="40" w:line="240" w:lineRule="auto"/>
      </w:pPr>
    </w:p>
    <w:p w14:paraId="4D247930">
      <w:pPr>
        <w:spacing w:after="160" w:line="240" w:lineRule="auto"/>
      </w:pPr>
    </w:p>
    <w:p w14:paraId="4BC44807">
      <w:pPr>
        <w:pStyle w:val="168"/>
      </w:pPr>
      <w:r>
        <w:t>注意事项：请在规定区域内作答，保持卷面整洁。</w:t>
      </w:r>
    </w:p>
    <w:tbl>
      <w:tblPr>
        <w:tblStyle w:val="32"/>
        <w:tblW w:w="892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6"/>
        <w:gridCol w:w="7083"/>
      </w:tblGrid>
      <w:tr w14:paraId="74F00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Style w:val="32"/>
              <w:tblW w:w="1728" w:type="dxa"/>
              <w:tblInd w:w="0" w:type="dxa"/>
              <w:tblBorders>
                <w:top w:val="single" w:color="000000" w:sz="6" w:space="0"/>
                <w:left w:val="single" w:color="000000" w:sz="6" w:space="0"/>
                <w:bottom w:val="single" w:color="000000" w:sz="6" w:space="0"/>
                <w:right w:val="single" w:color="000000" w:sz="6" w:space="0"/>
                <w:insideH w:val="single" w:color="000000" w:sz="6" w:space="0"/>
                <w:insideV w:val="single" w:color="000000" w:sz="6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80"/>
              <w:gridCol w:w="1048"/>
            </w:tblGrid>
            <w:tr w14:paraId="67435F3E">
              <w:tblPrEx>
                <w:tblBorders>
                  <w:top w:val="single" w:color="000000" w:sz="6" w:space="0"/>
                  <w:left w:val="single" w:color="000000" w:sz="6" w:space="0"/>
                  <w:bottom w:val="single" w:color="000000" w:sz="6" w:space="0"/>
                  <w:right w:val="single" w:color="000000" w:sz="6" w:space="0"/>
                  <w:insideH w:val="single" w:color="000000" w:sz="6" w:space="0"/>
                  <w:insideV w:val="single" w:color="000000" w:sz="6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80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103557D9">
                  <w:pPr>
                    <w:spacing w:after="0" w:line="240" w:lineRule="auto"/>
                    <w:jc w:val="center"/>
                  </w:pPr>
                  <w:r>
                    <w:rPr>
                      <w:rFonts w:ascii="宋体" w:hAnsi="宋体" w:eastAsia="宋体" w:cs="宋体"/>
                      <w:b/>
                      <w:sz w:val="21"/>
                    </w:rPr>
                    <w:t>得分</w:t>
                  </w:r>
                </w:p>
              </w:tc>
              <w:tc>
                <w:tcPr>
                  <w:tcW w:w="1048" w:type="dxa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  <w:vAlign w:val="center"/>
                </w:tcPr>
                <w:p w14:paraId="5530D82A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5F8164CA"/>
        </w:tc>
        <w:tc>
          <w:tcPr>
            <w:tcW w:w="7083" w:type="dxa"/>
            <w:tcMar>
              <w:top w:w="0" w:type="dxa"/>
              <w:left w:w="120" w:type="dxa"/>
              <w:bottom w:w="0" w:type="dxa"/>
              <w:right w:w="0" w:type="dxa"/>
            </w:tcMar>
            <w:vAlign w:val="center"/>
          </w:tcPr>
          <w:p w14:paraId="302B46F3">
            <w:pPr>
              <w:pStyle w:val="167"/>
              <w:spacing w:before="0" w:after="0" w:line="240" w:lineRule="auto"/>
              <w:jc w:val="left"/>
            </w:pPr>
            <w:r>
              <w:t>一、题目区</w:t>
            </w:r>
          </w:p>
        </w:tc>
      </w:tr>
    </w:tbl>
    <w:p w14:paraId="55930DC1">
      <w:pPr>
        <w:pStyle w:val="170"/>
        <w:spacing w:after="0" w:line="240" w:lineRule="auto"/>
      </w:pPr>
      <w:r>
        <w:rPr>
          <w:vanish/>
        </w:rPr>
        <w:t>题目会在正式生成时从这里开始。</w:t>
      </w:r>
    </w:p>
    <w:p w14:paraId="4A4BF0DB">
      <w:pPr>
        <w:pStyle w:val="170"/>
        <w:spacing w:after="0" w:line="240" w:lineRule="auto"/>
      </w:pPr>
      <w:r>
        <w:rPr>
          <w:vanish/>
        </w:rPr>
        <w:t>作答区域会按题目自动延展。</w:t>
      </w:r>
      <w:bookmarkStart w:id="0" w:name="_GoBack"/>
      <w:bookmarkEnd w:id="0"/>
    </w:p>
    <w:sectPr>
      <w:headerReference r:id="rId5" w:type="first"/>
      <w:footerReference r:id="rId7" w:type="first"/>
      <w:footerReference r:id="rId6" w:type="default"/>
      <w:pgSz w:w="11906" w:h="16838"/>
      <w:pgMar w:top="1043" w:right="1463" w:bottom="986" w:left="1463" w:header="794" w:footer="68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C8C27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90C6F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865CE">
    <w:pPr>
      <w:pStyle w:val="25"/>
      <w:spacing w:after="0" w:line="240" w:lineRule="auto"/>
    </w:pP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-5728970</wp:posOffset>
              </wp:positionH>
              <wp:positionV relativeFrom="paragraph">
                <wp:posOffset>3814445</wp:posOffset>
              </wp:positionV>
              <wp:extent cx="10760075" cy="347980"/>
              <wp:effectExtent l="0" t="0" r="8255" b="254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1710055" y="4799965"/>
                        <a:ext cx="10760075" cy="3479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075F99">
                          <w:pP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  <w:t>密封线········密封线</w:t>
                          </w: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  <w:t>·········密封线········密封线·········密封线········密封线········密封线线·········线····线·········密··线········密封线</w:t>
                          </w:r>
                        </w:p>
                        <w:p w14:paraId="70D22779">
                          <w:pP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</w:pPr>
                        </w:p>
                        <w:p w14:paraId="68CEFA29">
                          <w:pP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  <w:t>·········密封线········密封线</w:t>
                          </w:r>
                        </w:p>
                        <w:p w14:paraId="6107AAB0">
                          <w:pPr>
                            <w:rPr>
                              <w:rFonts w:hint="eastAsia" w:ascii="宋体" w:hAnsi="宋体" w:eastAsia="宋体" w:cs="宋体"/>
                              <w:b/>
                              <w:bCs/>
                              <w:sz w:val="20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51.1pt;margin-top:300.35pt;height:27.4pt;width:847.25pt;rotation:-5898240f;z-index:251662336;mso-width-relative:page;mso-height-relative:page;" fillcolor="#FFFFFF [3201]" filled="t" stroked="f" coordsize="21600,21600" o:gfxdata="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Ta+9o1gAAAAwBAAAPAAAAAAAAAAEAIAAAACIAAABkcnMvZG93bnJldi54bWxQSwECFAAU&#10;AAAACACHTuJAWeaZOmUCAACrBAAADgAAAAAAAAABACAAAAAlAQAAZHJzL2Uyb0RvYy54bWxQSwUG&#10;AAAAAAYABgBZAQAA/A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1075F99">
                    <w:pP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  <w:t>密封线········密封线</w:t>
                    </w:r>
                    <w: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  <w:t>·········密封线········密封线·········密封线········密封线········密封线线·········线····线·········密··线········密封线</w:t>
                    </w:r>
                  </w:p>
                  <w:p w14:paraId="70D22779">
                    <w:pP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</w:pPr>
                  </w:p>
                  <w:p w14:paraId="68CEFA29">
                    <w:pP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  <w:t>·········密封线········密封线</w:t>
                    </w:r>
                  </w:p>
                  <w:p w14:paraId="6107AAB0">
                    <w:pPr>
                      <w:rPr>
                        <w:rFonts w:hint="eastAsia" w:ascii="宋体" w:hAnsi="宋体" w:eastAsia="宋体" w:cs="宋体"/>
                        <w:b/>
                        <w:bCs/>
                        <w:sz w:val="20"/>
                        <w:szCs w:val="18"/>
                        <w:lang w:val="en-US" w:eastAsia="zh-C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-4358640</wp:posOffset>
              </wp:positionH>
              <wp:positionV relativeFrom="paragraph">
                <wp:posOffset>4034155</wp:posOffset>
              </wp:positionV>
              <wp:extent cx="7343775" cy="327660"/>
              <wp:effectExtent l="0" t="0" r="6985" b="762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1442720" y="1229995"/>
                        <a:ext cx="7343775" cy="3276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CF28AA">
                          <w:pPr>
                            <w:rPr>
                              <w:rFonts w:hint="default" w:eastAsia="宋体"/>
                              <w:color w:val="auto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</w:rPr>
                            <w:t>学校：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auto"/>
                              <w:lang w:val="en-US" w:eastAsia="zh-CN"/>
                            </w:rPr>
                            <w:t>_____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auto"/>
                              <w:lang w:val="en-US" w:eastAsia="zh-CN"/>
                            </w:rPr>
                            <w:t xml:space="preserve">________ </w:t>
                          </w: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</w:rPr>
                            <w:t xml:space="preserve"> 班级：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auto"/>
                              <w:lang w:val="en-US" w:eastAsia="zh-CN"/>
                            </w:rPr>
                            <w:t>_____________</w:t>
                          </w: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</w:rPr>
                            <w:t xml:space="preserve">  学号：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auto"/>
                              <w:lang w:val="en-US" w:eastAsia="zh-CN"/>
                            </w:rPr>
                            <w:t>_____________</w:t>
                          </w: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</w:rPr>
                            <w:t xml:space="preserve">  姓名：</w:t>
                          </w:r>
                          <w:r>
                            <w:rPr>
                              <w:rFonts w:hint="eastAsia" w:ascii="宋体" w:hAnsi="宋体" w:eastAsia="宋体" w:cs="宋体"/>
                              <w:color w:val="auto"/>
                              <w:lang w:val="en-US" w:eastAsia="zh-CN"/>
                            </w:rPr>
                            <w:t>_____________</w:t>
                          </w:r>
                          <w:r>
                            <w:rPr>
                              <w:rFonts w:hint="eastAsia"/>
                              <w:color w:val="auto"/>
                              <w:lang w:val="en-US" w:eastAsia="zh-CN"/>
                            </w:rPr>
                            <w:t xml:space="preserve">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43.2pt;margin-top:317.65pt;height:25.8pt;width:578.25pt;rotation:-5898240f;z-index:251661312;mso-width-relative:page;mso-height-relative:page;" fillcolor="#FFFFFF [3201]" filled="t" stroked="f" coordsize="21600,21600" o:gfxdata="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Kb/Sr1QAAAAwBAAAPAAAAAAAAAAEAIAAAACIAAABkcnMvZG93bnJldi54bWxQSwECFAAUAAAA&#10;CACHTuJAgA3pjmMCAACqBAAADgAAAAAAAAABACAAAAAkAQAAZHJzL2Uyb0RvYy54bWxQSwUGAAAA&#10;AAYABgBZAQAA+Q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2CF28AA">
                    <w:pPr>
                      <w:rPr>
                        <w:rFonts w:hint="default" w:eastAsia="宋体"/>
                        <w:color w:val="auto"/>
                        <w:lang w:val="en-US" w:eastAsia="zh-CN"/>
                      </w:rPr>
                    </w:pP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>学校：</w:t>
                    </w:r>
                    <w:r>
                      <w:rPr>
                        <w:rFonts w:hint="eastAsia" w:ascii="宋体" w:hAnsi="宋体" w:eastAsia="宋体" w:cs="宋体"/>
                        <w:color w:val="auto"/>
                        <w:lang w:val="en-US" w:eastAsia="zh-CN"/>
                      </w:rPr>
                      <w:t>_____</w:t>
                    </w:r>
                    <w:r>
                      <w:rPr>
                        <w:rFonts w:hint="eastAsia" w:ascii="宋体" w:hAnsi="宋体" w:eastAsia="宋体" w:cs="宋体"/>
                        <w:color w:val="auto"/>
                        <w:lang w:val="en-US" w:eastAsia="zh-CN"/>
                      </w:rPr>
                      <w:t xml:space="preserve">________ </w:t>
                    </w: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 xml:space="preserve"> 班级：</w:t>
                    </w:r>
                    <w:r>
                      <w:rPr>
                        <w:rFonts w:hint="eastAsia" w:ascii="宋体" w:hAnsi="宋体" w:eastAsia="宋体" w:cs="宋体"/>
                        <w:color w:val="auto"/>
                        <w:lang w:val="en-US" w:eastAsia="zh-CN"/>
                      </w:rPr>
                      <w:t>_____________</w:t>
                    </w: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 xml:space="preserve">  学号：</w:t>
                    </w:r>
                    <w:r>
                      <w:rPr>
                        <w:rFonts w:hint="eastAsia" w:ascii="宋体" w:hAnsi="宋体" w:eastAsia="宋体" w:cs="宋体"/>
                        <w:color w:val="auto"/>
                        <w:lang w:val="en-US" w:eastAsia="zh-CN"/>
                      </w:rPr>
                      <w:t>_____________</w:t>
                    </w: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 xml:space="preserve">  姓名：</w:t>
                    </w:r>
                    <w:r>
                      <w:rPr>
                        <w:rFonts w:hint="eastAsia" w:ascii="宋体" w:hAnsi="宋体" w:eastAsia="宋体" w:cs="宋体"/>
                        <w:color w:val="auto"/>
                        <w:lang w:val="en-US" w:eastAsia="zh-CN"/>
                      </w:rPr>
                      <w:t>_____________</w:t>
                    </w:r>
                    <w:r>
                      <w:rPr>
                        <w:rFonts w:hint="eastAsia"/>
                        <w:color w:val="auto"/>
                        <w:lang w:val="en-US" w:eastAsia="zh-CN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w:pict>
        <v:line id="ExamSealDottedLine" o:spid="_x0000_s2049" o:spt="20" style="position:absolute;left:0pt;margin-left:-9pt;margin-top:120pt;height:520pt;width:0pt;mso-position-horizontal-relative:page;mso-position-vertical-relative:page;z-index:251659264;mso-width-relative:page;mso-height-relative:page;" stroked="t" coordsize="21600,21600" o:allowincell="f">
          <v:path arrowok="t"/>
          <v:fill focussize="0,0"/>
          <v:stroke weight="1pt" color="#000000" dashstyle="dot"/>
          <v:imagedata o:title=""/>
          <o:lock v:ext="edit"/>
        </v:line>
      </w:pict>
    </w:r>
    <w:r>
      <w:pict>
        <v:shape id="ExamSealDottedTextGuide" o:spid="_x0000_s2050" o:spt="202" type="#_x0000_t202" style="position:absolute;left:0pt;margin-left:-12pt;margin-top:122pt;height:500pt;width:10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o:title=""/>
          <o:lock v:ext="edit"/>
          <v:textbox inset="0mm,0mm,0mm,0mm">
            <w:txbxContent>
              <w:p w14:paraId="3FC81B62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7F02DF2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0BEBEA3F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7A5AF747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D916CC6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7361CD1B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363C89ED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40EE09A6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55F25E55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224E3382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2BEA4DF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4BEB24F4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31A182E3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0A0B8602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7A3BDD9B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27B7DF2B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0CFA3F36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4A4E8CA0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23165B5D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3C627730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5715CBA4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BD7F008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50645B9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25CCE37F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69EA74B4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1217A1D9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417DB6CF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72282367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614222AA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  <w:p w14:paraId="71C4E2AD">
                <w:pPr>
                  <w:spacing w:after="0" w:line="170" w:lineRule="auto"/>
                  <w:jc w:val="center"/>
                </w:pPr>
                <w:r>
                  <w:rPr>
                    <w:rFonts w:ascii="宋体" w:hAnsi="宋体" w:eastAsia="宋体" w:cs="宋体"/>
                    <w:sz w:val="18"/>
                  </w:rPr>
                  <w:t>·</w:t>
                </w:r>
              </w:p>
            </w:txbxContent>
          </v:textbox>
        </v:shape>
      </w:pict>
    </w:r>
    <w:r>
      <w:pict>
        <v:line id="ExamSealSolidLineTop" o:spid="_x0000_s2051" o:spt="20" style="position:absolute;left:0pt;margin-left:-52pt;margin-top:258pt;height:130pt;width:0pt;mso-position-horizontal-relative:page;mso-position-vertical-relative:page;z-index:251659264;mso-width-relative:page;mso-height-relative:page;" stroked="t" coordsize="21600,21600" o:allowincell="f">
          <v:path arrowok="t"/>
          <v:fill focussize="0,0"/>
          <v:stroke weight="1pt" color="#000000"/>
          <v:imagedata o:title=""/>
          <o:lock v:ext="edit"/>
        </v:line>
      </w:pict>
    </w:r>
    <w:r>
      <w:pict>
        <v:line id="ExamSealSolidLineBottom" o:spid="_x0000_s2052" o:spt="20" style="position:absolute;left:0pt;margin-left:-52pt;margin-top:445pt;height:165pt;width:0pt;mso-position-horizontal-relative:page;mso-position-vertical-relative:page;z-index:251659264;mso-width-relative:page;mso-height-relative:page;" stroked="t" coordsize="21600,21600" o:allowincell="f">
          <v:path arrowok="t"/>
          <v:fill focussize="0,0"/>
          <v:stroke weight="1pt" color="#000000"/>
          <v:imagedata o:title=""/>
          <o:lock v:ext="edit"/>
        </v:line>
      </w:pict>
    </w:r>
    <w:r>
      <w:pict>
        <v:shape id="ExamSealLabelBox" o:spid="_x0000_s2053" o:spt="202" type="#_x0000_t202" style="position:absolute;left:0pt;margin-left:-42pt;margin-top:250pt;height:330pt;width:38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o:title=""/>
          <o:lock v:ext="edit"/>
          <v:textbox inset="0mm,0mm,0mm,0mm">
            <w:txbxContent>
              <w:p w14:paraId="44C0AA3A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学</w:t>
                </w:r>
              </w:p>
              <w:p w14:paraId="502FD39D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校</w:t>
                </w:r>
              </w:p>
              <w:p w14:paraId="2B501856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 xml:space="preserve"> </w:t>
                </w:r>
              </w:p>
              <w:p w14:paraId="50F0490A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班</w:t>
                </w:r>
              </w:p>
              <w:p w14:paraId="39644514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级</w:t>
                </w:r>
              </w:p>
              <w:p w14:paraId="2E61D18F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 xml:space="preserve"> </w:t>
                </w:r>
              </w:p>
              <w:p w14:paraId="302C14F5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姓</w:t>
                </w:r>
              </w:p>
              <w:p w14:paraId="07D84E77">
                <w:pPr>
                  <w:spacing w:after="0" w:line="300" w:lineRule="auto"/>
                  <w:jc w:val="center"/>
                </w:pPr>
                <w:r>
                  <w:rPr>
                    <w:rFonts w:ascii="宋体" w:hAnsi="宋体" w:eastAsia="宋体" w:cs="宋体"/>
                    <w:sz w:val="24"/>
                  </w:rPr>
                  <w:t>名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79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宋体" w:hAnsi="宋体" w:eastAsia="宋体" w:cs="宋体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Exam Title"/>
    <w:uiPriority w:val="0"/>
    <w:pPr>
      <w:spacing w:after="0" w:line="360" w:lineRule="auto"/>
      <w:jc w:val="center"/>
    </w:pPr>
    <w:rPr>
      <w:rFonts w:ascii="宋体" w:hAnsi="宋体" w:eastAsia="宋体" w:cs="宋体"/>
      <w:b/>
      <w:sz w:val="36"/>
      <w:szCs w:val="22"/>
      <w:lang w:val="en-US" w:eastAsia="en-US" w:bidi="ar-SA"/>
    </w:rPr>
  </w:style>
  <w:style w:type="paragraph" w:customStyle="1" w:styleId="165">
    <w:name w:val="Exam Subtitle"/>
    <w:uiPriority w:val="0"/>
    <w:pPr>
      <w:spacing w:after="80" w:line="360" w:lineRule="auto"/>
      <w:jc w:val="center"/>
    </w:pPr>
    <w:rPr>
      <w:rFonts w:ascii="黑体" w:hAnsi="黑体" w:eastAsia="黑体" w:cs="黑体"/>
      <w:b/>
      <w:sz w:val="48"/>
      <w:szCs w:val="22"/>
      <w:lang w:val="en-US" w:eastAsia="en-US" w:bidi="ar-SA"/>
    </w:rPr>
  </w:style>
  <w:style w:type="paragraph" w:customStyle="1" w:styleId="166">
    <w:name w:val="Exam Metadata"/>
    <w:uiPriority w:val="0"/>
    <w:pPr>
      <w:spacing w:after="60" w:line="360" w:lineRule="auto"/>
      <w:jc w:val="center"/>
    </w:pPr>
    <w:rPr>
      <w:rFonts w:ascii="宋体" w:hAnsi="宋体" w:eastAsia="宋体" w:cs="宋体"/>
      <w:sz w:val="24"/>
      <w:szCs w:val="22"/>
      <w:lang w:val="en-US" w:eastAsia="en-US" w:bidi="ar-SA"/>
    </w:rPr>
  </w:style>
  <w:style w:type="paragraph" w:customStyle="1" w:styleId="167">
    <w:name w:val="Exam Section Heading"/>
    <w:uiPriority w:val="0"/>
    <w:pPr>
      <w:spacing w:before="80" w:after="0" w:line="360" w:lineRule="auto"/>
    </w:pPr>
    <w:rPr>
      <w:rFonts w:ascii="宋体" w:hAnsi="宋体" w:eastAsia="宋体" w:cs="宋体"/>
      <w:b/>
      <w:sz w:val="28"/>
      <w:szCs w:val="22"/>
      <w:lang w:val="en-US" w:eastAsia="en-US" w:bidi="ar-SA"/>
    </w:rPr>
  </w:style>
  <w:style w:type="paragraph" w:customStyle="1" w:styleId="168">
    <w:name w:val="Exam Question"/>
    <w:uiPriority w:val="0"/>
    <w:pPr>
      <w:spacing w:after="0" w:line="360" w:lineRule="auto"/>
    </w:pPr>
    <w:rPr>
      <w:rFonts w:ascii="宋体" w:hAnsi="宋体" w:eastAsia="宋体" w:cs="宋体"/>
      <w:sz w:val="24"/>
      <w:szCs w:val="22"/>
      <w:lang w:val="en-US" w:eastAsia="en-US" w:bidi="ar-SA"/>
    </w:rPr>
  </w:style>
  <w:style w:type="paragraph" w:customStyle="1" w:styleId="169">
    <w:name w:val="Exam Option"/>
    <w:uiPriority w:val="0"/>
    <w:pPr>
      <w:spacing w:after="0" w:line="360" w:lineRule="auto"/>
      <w:ind w:left="312"/>
    </w:pPr>
    <w:rPr>
      <w:rFonts w:ascii="宋体" w:hAnsi="宋体" w:eastAsia="宋体" w:cs="宋体"/>
      <w:sz w:val="24"/>
      <w:szCs w:val="22"/>
      <w:lang w:val="en-US" w:eastAsia="en-US" w:bidi="ar-SA"/>
    </w:rPr>
  </w:style>
  <w:style w:type="paragraph" w:customStyle="1" w:styleId="170">
    <w:name w:val="Exam Muted"/>
    <w:uiPriority w:val="0"/>
    <w:pPr>
      <w:spacing w:after="0" w:line="360" w:lineRule="auto"/>
    </w:pPr>
    <w:rPr>
      <w:rFonts w:ascii="宋体" w:hAnsi="宋体" w:eastAsia="宋体" w:cs="宋体"/>
      <w:color w:val="666666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0"/>
    <customShpInfo spid="_x0000_s2051"/>
    <customShpInfo spid="_x0000_s2052"/>
    <customShpInfo spid="_x0000_s205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80</Characters>
  <Lines>0</Lines>
  <Paragraphs>0</Paragraphs>
  <TotalTime>48</TotalTime>
  <ScaleCrop>false</ScaleCrop>
  <LinksUpToDate>false</LinksUpToDate>
  <CharactersWithSpaces>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exam-master-v10-score-heading-vertical-align-2026-07-02</dc:description>
  <cp:lastModifiedBy>王云雀</cp:lastModifiedBy>
  <dcterms:modified xsi:type="dcterms:W3CDTF">2026-07-02T03:21:12Z</dcterms:modified>
  <dc:subject>Alavette Form exam paper master</dc:subject>
  <dc:title>默认试卷 试卷母版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eyJoZGlkIjoiMjI4NDhmMGIxNjMyZmFkYTVhNTVjYmZmMWJhNjE4NmEiLCJ1c2VySWQiOiIxNDQ4MTk2NCJ9</vt:lpwstr>
  </property>
  <property fmtid="{D5CDD505-2E9C-101B-9397-08002B2CF9AE}" pid="3" name="KSOProductBuildVer">
    <vt:lpwstr>2052-12.1.0.26895</vt:lpwstr>
  </property>
  <property fmtid="{D5CDD505-2E9C-101B-9397-08002B2CF9AE}" pid="4" name="ICV">
    <vt:lpwstr>36B6B4EEE8214ADEA6A9F3A12ABB24C4_12</vt:lpwstr>
  </property>
</Properties>
</file>