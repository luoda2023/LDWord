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1 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2 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3 绪论</w:t>
      </w:r>
      <w:bookmarkEnd w:id="2"/>
    </w:p>
    <w:p w14:paraId="6E04EEAF">
      <w:pPr>
        <w:pStyle w:val="4"/>
        <w:spacing w:before="0" w:after="0" w:line="560" w:lineRule="exact"/>
        <w:ind w:left="420" w:hanging="420"/>
        <w:jc w:val="both"/>
        <w:outlineLvl w:val="1"/>
      </w:pPr>
      <w:bookmarkStart w:id="3" w:name="_Toc28123"/>
      <w:r>
        <w:rPr>
          <w:rFonts w:ascii="Times New Roman" w:hAnsi="Times New Roman" w:eastAsia="黑体"/>
          <w:b/>
          <w:i w:val="0"/>
          <w:sz w:val="32"/>
        </w:rPr>
        <w:t>3.1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0" w:after="0" w:line="560" w:lineRule="exact"/>
        <w:ind w:left="420" w:hanging="420"/>
        <w:jc w:val="both"/>
        <w:outlineLvl w:val="1"/>
      </w:pPr>
      <w:bookmarkStart w:id="4" w:name="_Toc20032"/>
      <w:r>
        <w:rPr>
          <w:rFonts w:ascii="Times New Roman" w:hAnsi="Times New Roman" w:eastAsia="黑体"/>
          <w:b/>
          <w:i w:val="0"/>
          <w:sz w:val="32"/>
        </w:rPr>
        <w:t>3.2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0" w:after="0" w:line="560" w:lineRule="exact"/>
        <w:ind w:left="420" w:hanging="420"/>
        <w:jc w:val="both"/>
        <w:outlineLvl w:val="1"/>
      </w:pPr>
      <w:bookmarkStart w:id="5" w:name="_Toc9384"/>
      <w:r>
        <w:rPr>
          <w:rFonts w:ascii="Times New Roman" w:hAnsi="Times New Roman" w:eastAsia="黑体"/>
          <w:b/>
          <w:i w:val="0"/>
          <w:sz w:val="32"/>
        </w:rPr>
        <w:t>3.3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0" w:after="0" w:line="560" w:lineRule="exact"/>
        <w:ind w:left="420" w:hanging="420"/>
        <w:jc w:val="both"/>
        <w:outlineLvl w:val="1"/>
      </w:pPr>
      <w:bookmarkStart w:id="6" w:name="_Toc1437"/>
      <w:r>
        <w:rPr>
          <w:rFonts w:ascii="Times New Roman" w:hAnsi="Times New Roman" w:eastAsia="黑体"/>
          <w:b/>
          <w:i w:val="0"/>
          <w:sz w:val="32"/>
        </w:rPr>
        <w:t>3.4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4 需求分析与相关技术</w:t>
      </w:r>
      <w:bookmarkEnd w:id="7"/>
    </w:p>
    <w:p w14:paraId="1EC10A0E">
      <w:pPr>
        <w:pStyle w:val="4"/>
        <w:spacing w:before="0" w:after="0" w:line="560" w:lineRule="exact"/>
        <w:ind w:left="420" w:hanging="420"/>
        <w:jc w:val="both"/>
        <w:outlineLvl w:val="1"/>
      </w:pPr>
      <w:bookmarkStart w:id="8" w:name="_Toc28816"/>
      <w:r>
        <w:rPr>
          <w:rFonts w:ascii="Times New Roman" w:hAnsi="Times New Roman" w:eastAsia="黑体"/>
          <w:b/>
          <w:i w:val="0"/>
          <w:sz w:val="32"/>
        </w:rPr>
        <w:t>4.1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0" w:after="0" w:line="560" w:lineRule="exact"/>
        <w:ind w:left="420" w:hanging="420"/>
        <w:jc w:val="both"/>
        <w:outlineLvl w:val="1"/>
      </w:pPr>
      <w:bookmarkStart w:id="9" w:name="_Toc6206"/>
      <w:r>
        <w:rPr>
          <w:rFonts w:ascii="Times New Roman" w:hAnsi="Times New Roman" w:eastAsia="黑体"/>
          <w:b/>
          <w:i w:val="0"/>
          <w:sz w:val="32"/>
        </w:rPr>
        <w:t>4.2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0" w:after="0" w:line="560" w:lineRule="exact"/>
        <w:ind w:left="420" w:hanging="420"/>
        <w:jc w:val="both"/>
        <w:outlineLvl w:val="1"/>
      </w:pPr>
      <w:bookmarkStart w:id="10" w:name="_Toc11142"/>
      <w:r>
        <w:rPr>
          <w:rFonts w:ascii="Times New Roman" w:hAnsi="Times New Roman" w:eastAsia="黑体"/>
          <w:b/>
          <w:i w:val="0"/>
          <w:sz w:val="32"/>
        </w:rPr>
        <w:t>4.3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0" w:after="0" w:line="560" w:lineRule="exact"/>
        <w:ind w:left="420" w:hanging="420"/>
        <w:jc w:val="both"/>
        <w:outlineLvl w:val="1"/>
      </w:pPr>
      <w:bookmarkStart w:id="11" w:name="_Toc28904"/>
      <w:r>
        <w:rPr>
          <w:rFonts w:ascii="Times New Roman" w:hAnsi="Times New Roman" w:eastAsia="黑体"/>
          <w:b/>
          <w:i w:val="0"/>
          <w:sz w:val="32"/>
        </w:rPr>
        <w:t>4.4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5 智能化代码编译核心功能实现</w:t>
      </w:r>
      <w:bookmarkEnd w:id="12"/>
    </w:p>
    <w:p w14:paraId="53FA643B">
      <w:pPr>
        <w:pStyle w:val="4"/>
        <w:spacing w:before="0" w:after="0" w:line="560" w:lineRule="exact"/>
        <w:ind w:left="420" w:hanging="420"/>
        <w:jc w:val="both"/>
        <w:outlineLvl w:val="1"/>
      </w:pPr>
      <w:bookmarkStart w:id="13" w:name="_Toc6696"/>
      <w:r>
        <w:rPr>
          <w:rFonts w:ascii="Times New Roman" w:hAnsi="Times New Roman" w:eastAsia="黑体"/>
          <w:b/>
          <w:i w:val="0"/>
          <w:sz w:val="32"/>
        </w:rPr>
        <w:t>5.1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0" w:after="0" w:line="560" w:lineRule="exact"/>
        <w:ind w:left="420" w:hanging="420"/>
        <w:jc w:val="both"/>
        <w:outlineLvl w:val="1"/>
      </w:pPr>
      <w:bookmarkStart w:id="14" w:name="_Toc27859"/>
      <w:r>
        <w:rPr>
          <w:rFonts w:ascii="Times New Roman" w:hAnsi="Times New Roman" w:eastAsia="黑体"/>
          <w:b/>
          <w:i w:val="0"/>
          <w:sz w:val="32"/>
        </w:rPr>
        <w:t>5.2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0" w:after="0" w:line="560" w:lineRule="exact"/>
        <w:ind w:left="420" w:hanging="420"/>
        <w:jc w:val="both"/>
        <w:outlineLvl w:val="1"/>
      </w:pPr>
      <w:bookmarkStart w:id="15" w:name="_Toc27421"/>
      <w:r>
        <w:rPr>
          <w:rFonts w:ascii="Times New Roman" w:hAnsi="Times New Roman" w:eastAsia="黑体"/>
          <w:b/>
          <w:i w:val="0"/>
          <w:sz w:val="32"/>
        </w:rPr>
        <w:t>5.3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0" w:after="0" w:line="560" w:lineRule="exact"/>
        <w:ind w:left="420" w:hanging="420"/>
        <w:jc w:val="both"/>
        <w:outlineLvl w:val="1"/>
      </w:pPr>
      <w:bookmarkStart w:id="16" w:name="_Toc9676"/>
      <w:r>
        <w:rPr>
          <w:rFonts w:ascii="Times New Roman" w:hAnsi="Times New Roman" w:eastAsia="黑体"/>
          <w:b/>
          <w:i w:val="0"/>
          <w:sz w:val="32"/>
        </w:rPr>
        <w:t>5.4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0" w:after="0" w:line="560" w:lineRule="exact"/>
        <w:ind w:left="420" w:hanging="420"/>
        <w:jc w:val="both"/>
        <w:outlineLvl w:val="1"/>
      </w:pPr>
      <w:bookmarkStart w:id="17" w:name="_Toc19398"/>
      <w:r>
        <w:rPr>
          <w:rFonts w:ascii="Times New Roman" w:hAnsi="Times New Roman" w:eastAsia="黑体"/>
          <w:b/>
          <w:i w:val="0"/>
          <w:sz w:val="32"/>
        </w:rPr>
        <w:t>5.5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0" w:after="0" w:line="560" w:lineRule="exact"/>
        <w:ind w:left="420" w:hanging="420"/>
        <w:jc w:val="both"/>
        <w:outlineLvl w:val="1"/>
      </w:pPr>
      <w:bookmarkStart w:id="18" w:name="_Toc13239"/>
      <w:r>
        <w:rPr>
          <w:rFonts w:ascii="Times New Roman" w:hAnsi="Times New Roman" w:eastAsia="黑体"/>
          <w:b/>
          <w:i w:val="0"/>
          <w:sz w:val="32"/>
        </w:rPr>
        <w:t>5.6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0" w:after="0" w:line="560" w:lineRule="exact"/>
        <w:ind w:left="420" w:hanging="420"/>
        <w:jc w:val="both"/>
        <w:outlineLvl w:val="1"/>
      </w:pPr>
      <w:bookmarkStart w:id="19" w:name="_Toc6779"/>
      <w:r>
        <w:rPr>
          <w:rFonts w:ascii="Times New Roman" w:hAnsi="Times New Roman" w:eastAsia="黑体"/>
          <w:b/>
          <w:i w:val="0"/>
          <w:sz w:val="32"/>
        </w:rPr>
        <w:t>5.7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6 核心比对</w:t>
      </w:r>
      <w:bookmarkEnd w:id="20"/>
    </w:p>
    <w:p w14:paraId="5345A968">
      <w:pPr>
        <w:pStyle w:val="4"/>
        <w:spacing w:before="0" w:after="0" w:line="560" w:lineRule="exact"/>
        <w:ind w:left="420" w:hanging="420"/>
        <w:jc w:val="both"/>
        <w:outlineLvl w:val="1"/>
      </w:pPr>
      <w:bookmarkStart w:id="21" w:name="_Toc12928"/>
      <w:r>
        <w:rPr>
          <w:rFonts w:ascii="Times New Roman" w:hAnsi="Times New Roman" w:eastAsia="黑体"/>
          <w:b/>
          <w:i w:val="0"/>
          <w:sz w:val="32"/>
        </w:rPr>
        <w:t>6.1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7 实验结果与分析</w:t>
      </w:r>
      <w:bookmarkEnd w:id="22"/>
    </w:p>
    <w:p w14:paraId="734AB8C3">
      <w:pPr>
        <w:pStyle w:val="4"/>
        <w:spacing w:before="0" w:after="0" w:line="560" w:lineRule="exact"/>
        <w:ind w:left="420" w:hanging="420"/>
        <w:jc w:val="both"/>
        <w:outlineLvl w:val="1"/>
      </w:pPr>
      <w:bookmarkStart w:id="23" w:name="_Toc17369"/>
      <w:r>
        <w:rPr>
          <w:rFonts w:ascii="Times New Roman" w:hAnsi="Times New Roman" w:eastAsia="黑体"/>
          <w:b/>
          <w:i w:val="0"/>
          <w:sz w:val="32"/>
        </w:rPr>
        <w:t>7.1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0" w:after="0" w:line="560" w:lineRule="exact"/>
        <w:ind w:left="420" w:hanging="420"/>
        <w:jc w:val="both"/>
        <w:outlineLvl w:val="1"/>
      </w:pPr>
      <w:bookmarkStart w:id="24" w:name="_Toc7145"/>
      <w:r>
        <w:rPr>
          <w:rFonts w:ascii="Times New Roman" w:hAnsi="Times New Roman" w:eastAsia="黑体"/>
          <w:b/>
          <w:i w:val="0"/>
          <w:sz w:val="32"/>
          <w:lang w:val="en-US" w:eastAsia="zh-CN"/>
        </w:rPr>
        <w:t>7.2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0" w:after="0" w:line="560" w:lineRule="exact"/>
        <w:ind w:left="420" w:hanging="420"/>
        <w:jc w:val="both"/>
        <w:outlineLvl w:val="1"/>
      </w:pPr>
      <w:bookmarkStart w:id="25" w:name="_Toc28416"/>
      <w:r>
        <w:rPr>
          <w:rFonts w:ascii="Times New Roman" w:hAnsi="Times New Roman" w:eastAsia="黑体"/>
          <w:b/>
          <w:i w:val="0"/>
          <w:sz w:val="32"/>
          <w:lang w:val="en-US" w:eastAsia="zh-CN"/>
        </w:rPr>
        <w:t>7.3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8 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9 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Arial" w:hAnsi="Arial" w:eastAsia="黑体" w:cs="Arial"/>
      <w:b/>
      <w:bCs/>
      <w:color w:val="000000" w:themeColor="text1"/>
      <w:sz w:val="28"/>
      <w:szCs w:val="28"/>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Arial" w:hAnsi="Arial" w:eastAsia="黑体" w:cs="Arial"/>
      <w:b/>
      <w:bCs/>
      <w:color w:val="000000" w:themeColor="text1"/>
      <w:sz w:val="84"/>
      <w:szCs w:val="84"/>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Arial" w:hAnsi="Arial" w:eastAsia="黑体" w:cs="Arial"/>
      <w:b/>
      <w:bCs/>
      <w:color w:val="000000" w:themeColor="text1"/>
      <w:sz w:val="22"/>
      <w:szCs w:val="22"/>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Arial" w:hAnsi="Arial" w:eastAsia="黑体" w:cs="Arial"/>
      <w:b/>
      <w:bCs/>
      <w:i/>
      <w:iCs/>
      <w:color w:val="000000" w:themeColor="text1"/>
      <w:sz w:val="22"/>
      <w:szCs w:val="22"/>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Arial" w:hAnsi="Arial" w:eastAsia="黑体" w:cs="Arial"/>
      <w:color w:val="000000"/>
      <w:sz w:val="22"/>
      <w:szCs w:val="22"/>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Arial" w:hAnsi="Arial" w:eastAsia="黑体" w:cs="Arial"/>
      <w:i/>
      <w:iCs/>
      <w:color w:val="000000"/>
      <w:sz w:val="22"/>
      <w:szCs w:val="22"/>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Arial" w:hAnsi="Arial" w:eastAsia="黑体" w:cs="Arial"/>
      <w:i/>
      <w:iCs/>
      <w:color w:val="404040" w:themeColor="text1" w:themeTint="BF"/>
      <w:sz w:val="22"/>
      <w:szCs w:val="22"/>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Arial" w:hAnsi="Arial" w:eastAsia="黑体" w:cs="Arial"/>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